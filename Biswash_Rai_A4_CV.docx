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57632">
      <w:pPr>
        <w:pStyle w:val="2"/>
        <w:rPr>
          <w:sz w:val="40"/>
          <w:szCs w:val="40"/>
        </w:rPr>
      </w:pPr>
      <w:r>
        <w:rPr>
          <w:sz w:val="40"/>
          <w:szCs w:val="40"/>
        </w:rPr>
        <w:t>BISWASH RAI</w:t>
      </w:r>
      <w:bookmarkStart w:id="0" w:name="_GoBack"/>
      <w:bookmarkEnd w:id="0"/>
    </w:p>
    <w:p w14:paraId="35FACF82">
      <w:pPr>
        <w:pStyle w:val="3"/>
      </w:pPr>
      <w:r>
        <w:t>Social Media Manager | AI Automation Specialist</w:t>
      </w:r>
    </w:p>
    <w:p w14:paraId="13AD487D">
      <w:r>
        <w:t>Abu Dhabi, UAE | GitHub: biswas04-sudo | @vibetechbee</w:t>
      </w:r>
      <w:r>
        <w:br w:type="textWrapping"/>
      </w:r>
    </w:p>
    <w:p w14:paraId="1275EA5B">
      <w:pPr>
        <w:pStyle w:val="4"/>
      </w:pPr>
      <w:r>
        <w:t>Professional Summary</w:t>
      </w:r>
    </w:p>
    <w:p w14:paraId="30C5CD83">
      <w:r>
        <w:t>Innovative AI Automation Specialist and Digital Marketing Professional with hands-on experience designing intelligent workflow automation, AI-powered communication systems, and scalable content operations. Skilled in n8n, Make.com, APIs, ChatGPT, Gemini, Canva Pro, and social media strategy. Proven ability to reduce manual workflows by up to 80% through automation.</w:t>
      </w:r>
    </w:p>
    <w:p w14:paraId="4348889E">
      <w:pPr>
        <w:pStyle w:val="4"/>
      </w:pPr>
      <w:r>
        <w:t>Core Skills</w:t>
      </w:r>
    </w:p>
    <w:p w14:paraId="1E582908">
      <w:r>
        <w:t>• AI Automation: n8n, Make.com, Zapier, OpenRouter, ChatGPT, Gemini</w:t>
      </w:r>
      <w:r>
        <w:br w:type="textWrapping"/>
      </w:r>
      <w:r>
        <w:t>• APIs: WhatsApp Business API, Twilio, Telegram Bot API, Webhooks</w:t>
      </w:r>
      <w:r>
        <w:br w:type="textWrapping"/>
      </w:r>
      <w:r>
        <w:t>• Marketing: Canva Pro, Meta Business Suite, CapCut, Content Strategy</w:t>
      </w:r>
      <w:r>
        <w:br w:type="textWrapping"/>
      </w:r>
      <w:r>
        <w:t>• Technical: Docker, Supabase, PostgreSQL, GitHub, VS Code</w:t>
      </w:r>
      <w:r>
        <w:br w:type="textWrapping"/>
      </w:r>
      <w:r>
        <w:t>• Business: CRM, Client Communication, Process Optimization</w:t>
      </w:r>
    </w:p>
    <w:p w14:paraId="265FA3C1">
      <w:pPr>
        <w:pStyle w:val="4"/>
      </w:pPr>
      <w:r>
        <w:t>Professional Experience</w:t>
      </w:r>
    </w:p>
    <w:p w14:paraId="6275F9CA">
      <w:pPr>
        <w:pStyle w:val="5"/>
      </w:pPr>
      <w:r>
        <w:t>Digital Marketing &amp; AI Automation Specialist – Hair by Pannu (2024–Present)</w:t>
      </w:r>
    </w:p>
    <w:p w14:paraId="14A0C62B">
      <w:pPr>
        <w:pStyle w:val="23"/>
      </w:pPr>
      <w:r>
        <w:t>Designed an end-to-end Instagram content pipeline using Canva Pro and AI tools.</w:t>
      </w:r>
    </w:p>
    <w:p w14:paraId="09383857">
      <w:pPr>
        <w:pStyle w:val="23"/>
      </w:pPr>
      <w:r>
        <w:t>Built an AI-powered WhatsApp booking and customer support assistant.</w:t>
      </w:r>
    </w:p>
    <w:p w14:paraId="6CF37F7A">
      <w:pPr>
        <w:pStyle w:val="23"/>
      </w:pPr>
      <w:r>
        <w:t>Automated publishing workflows reducing manual work by approximately 80%.</w:t>
      </w:r>
    </w:p>
    <w:p w14:paraId="7647258F">
      <w:pPr>
        <w:pStyle w:val="23"/>
      </w:pPr>
      <w:r>
        <w:t>Created branded marketing materials, reels, templates, and digital price lists.</w:t>
      </w:r>
    </w:p>
    <w:p w14:paraId="47D1C690">
      <w:pPr>
        <w:pStyle w:val="5"/>
      </w:pPr>
      <w:r>
        <w:t>AI Automation Consultant (Freelance) (2024–Present)</w:t>
      </w:r>
    </w:p>
    <w:p w14:paraId="11D40ED0">
      <w:pPr>
        <w:pStyle w:val="23"/>
      </w:pPr>
      <w:r>
        <w:t>Developed automation workflows using n8n, Make.com, APIs, and AI models.</w:t>
      </w:r>
    </w:p>
    <w:p w14:paraId="5984AED8">
      <w:pPr>
        <w:pStyle w:val="23"/>
      </w:pPr>
      <w:r>
        <w:t>Integrated Gmail, Telegram, databases, and AI services into business workflows.</w:t>
      </w:r>
    </w:p>
    <w:p w14:paraId="3C1D8F1E">
      <w:pPr>
        <w:pStyle w:val="23"/>
      </w:pPr>
      <w:r>
        <w:t>Published automation projects and educational content on LinkedIn and Instagram.</w:t>
      </w:r>
    </w:p>
    <w:p w14:paraId="2DD24DA3">
      <w:pPr>
        <w:pStyle w:val="4"/>
      </w:pPr>
      <w:r>
        <w:t>Education</w:t>
      </w:r>
    </w:p>
    <w:p w14:paraId="7D89D128">
      <w:r>
        <w:t>Bachelor of Business Management (BBM)</w:t>
      </w:r>
      <w:r>
        <w:br w:type="textWrapping"/>
      </w:r>
      <w:r>
        <w:t>Himalayan White House International College</w:t>
      </w:r>
    </w:p>
    <w:p w14:paraId="5DA45808">
      <w:pPr>
        <w:pStyle w:val="4"/>
      </w:pPr>
      <w:r>
        <w:t>Technical Stack</w:t>
      </w:r>
    </w:p>
    <w:p w14:paraId="4B65BE59">
      <w:r>
        <w:t>n8n • Make.com • Zapier • ChatGPT • Gemini • OpenRouter • Canva Pro • CapCut • Docker • PostgreSQL • Supabase • GitHub • Google Workspace</w:t>
      </w: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A3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1533</Characters>
  <Lines>0</Lines>
  <Paragraphs>0</Paragraphs>
  <TotalTime>0</TotalTime>
  <ScaleCrop>false</ScaleCrop>
  <LinksUpToDate>false</LinksUpToDate>
  <CharactersWithSpaces>1747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WINDOWS 11 PRO</cp:lastModifiedBy>
  <dcterms:modified xsi:type="dcterms:W3CDTF">2026-07-07T19:45:30Z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91DAC62B39FC4789AE073125947C7B2E_12</vt:lpwstr>
  </property>
</Properties>
</file>